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F426">
      <w:pPr>
        <w:spacing w:after="240"/>
        <w:ind w:firstLine="3795" w:firstLineChars="13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Description</w:t>
      </w:r>
    </w:p>
    <w:p w14:paraId="03441CA0">
      <w:pPr>
        <w:spacing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/>
          <w:sz w:val="22"/>
        </w:rPr>
        <w:t xml:space="preserve">Title                         </w:t>
      </w:r>
      <w:r>
        <w:rPr>
          <w:rFonts w:hint="default" w:ascii="Times New Roman" w:hAnsi="Times New Roman" w:cs="Times New Roman"/>
          <w:b/>
          <w:color w:val="000000"/>
          <w:sz w:val="2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color w:val="000000"/>
          <w:sz w:val="22"/>
        </w:rPr>
        <w:t xml:space="preserve">  :   </w:t>
      </w:r>
      <w:r>
        <w:rPr>
          <w:rFonts w:hint="default" w:ascii="Times New Roman" w:hAnsi="Times New Roman" w:cs="Times New Roman"/>
          <w:color w:val="000000"/>
          <w:sz w:val="22"/>
        </w:rPr>
        <w:t>Logical Hunt</w:t>
      </w:r>
    </w:p>
    <w:p w14:paraId="513D4B66">
      <w:pPr>
        <w:spacing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/>
          <w:sz w:val="22"/>
        </w:rPr>
        <w:t xml:space="preserve">Team members           :   </w:t>
      </w:r>
      <w:r>
        <w:rPr>
          <w:rFonts w:hint="default" w:ascii="Times New Roman" w:hAnsi="Times New Roman" w:cs="Times New Roman"/>
          <w:color w:val="000000"/>
          <w:sz w:val="22"/>
        </w:rPr>
        <w:t>1-3 members per team</w:t>
      </w:r>
    </w:p>
    <w:p w14:paraId="555EFA65">
      <w:pPr>
        <w:spacing w:after="80" w:line="276" w:lineRule="auto"/>
        <w:rPr>
          <w:rFonts w:hint="default" w:ascii="Times New Roman" w:hAnsi="Times New Roman" w:cs="Times New Roman"/>
        </w:rPr>
      </w:pPr>
    </w:p>
    <w:p w14:paraId="3D1E423D">
      <w:pPr>
        <w:spacing w:after="80" w:line="276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Common Rules and regulation:</w:t>
      </w:r>
    </w:p>
    <w:p w14:paraId="754E39A0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Each team must contain 1-3 members.</w:t>
      </w:r>
    </w:p>
    <w:p w14:paraId="1B51F57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/>
          <w:sz w:val="22"/>
        </w:rPr>
        <w:t xml:space="preserve"> </w:t>
      </w:r>
      <w:r>
        <w:rPr>
          <w:rFonts w:hint="default" w:ascii="Times New Roman" w:hAnsi="Times New Roman" w:cs="Times New Roman"/>
          <w:color w:val="000000"/>
          <w:sz w:val="22"/>
        </w:rPr>
        <w:t>Participants can use any programming language.</w:t>
      </w:r>
    </w:p>
    <w:p w14:paraId="723E3F9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Time constraints are strictly followed.</w:t>
      </w:r>
    </w:p>
    <w:p w14:paraId="39144D15">
      <w:pPr>
        <w:spacing w:after="80" w:line="276" w:lineRule="auto"/>
        <w:rPr>
          <w:rFonts w:hint="default" w:ascii="Times New Roman" w:hAnsi="Times New Roman" w:cs="Times New Roman"/>
        </w:rPr>
      </w:pPr>
    </w:p>
    <w:p w14:paraId="61CF4DD1">
      <w:pPr>
        <w:spacing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 w:val="0"/>
          <w:color w:val="000000"/>
          <w:sz w:val="22"/>
        </w:rPr>
        <w:t xml:space="preserve">Number of rounds </w:t>
      </w:r>
      <w:r>
        <w:rPr>
          <w:rFonts w:hint="default" w:ascii="Times New Roman" w:hAnsi="Times New Roman" w:cs="Times New Roman"/>
          <w:b/>
          <w:color w:val="000000"/>
          <w:sz w:val="22"/>
        </w:rPr>
        <w:t xml:space="preserve">   </w:t>
      </w:r>
      <w:r>
        <w:rPr>
          <w:rFonts w:hint="default" w:ascii="Times New Roman" w:hAnsi="Times New Roman" w:cs="Times New Roman"/>
          <w:b/>
          <w:color w:val="000000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2"/>
        </w:rPr>
        <w:t xml:space="preserve"> :   </w:t>
      </w:r>
      <w:r>
        <w:rPr>
          <w:rFonts w:hint="default" w:ascii="Times New Roman" w:hAnsi="Times New Roman" w:cs="Times New Roman"/>
          <w:color w:val="000000"/>
          <w:sz w:val="22"/>
        </w:rPr>
        <w:t>3 Rounds</w:t>
      </w:r>
    </w:p>
    <w:p w14:paraId="041B4609">
      <w:pPr>
        <w:spacing w:after="80" w:line="276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Detailed description    :</w:t>
      </w:r>
    </w:p>
    <w:p w14:paraId="78D954FC">
      <w:pPr>
        <w:spacing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 xml:space="preserve">Round 1 </w:t>
      </w:r>
      <w:r>
        <w:rPr>
          <w:rFonts w:hint="default" w:ascii="Times New Roman" w:hAnsi="Times New Roman" w:cs="Times New Roman"/>
          <w:color w:val="000000"/>
          <w:sz w:val="22"/>
        </w:rPr>
        <w:t>: Basic Logical questions</w:t>
      </w:r>
    </w:p>
    <w:p w14:paraId="6985A25E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Rules:</w:t>
      </w:r>
    </w:p>
    <w:p w14:paraId="2DCE7647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Each team must complete the quiz within 15 minutes.</w:t>
      </w:r>
    </w:p>
    <w:p w14:paraId="30366DFB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It is necessary to attend all questions.</w:t>
      </w:r>
    </w:p>
    <w:p w14:paraId="3990FFE2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No negative mark for wrong answer.</w:t>
      </w:r>
    </w:p>
    <w:p w14:paraId="291DA041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Each questions carry one mark.</w:t>
      </w:r>
    </w:p>
    <w:p w14:paraId="296EB49C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Task:</w:t>
      </w:r>
    </w:p>
    <w:p w14:paraId="18B53794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Participants must answer the 15 basic logic question related MCQ’s provided to them.</w:t>
      </w:r>
    </w:p>
    <w:p w14:paraId="5F24BB1B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Winner calculation:</w:t>
      </w:r>
    </w:p>
    <w:p w14:paraId="7262D384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Points are calculated by No.of correct answer and Time of Submission.</w:t>
      </w:r>
    </w:p>
    <w:p w14:paraId="34129C18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Teams selected in round 1 will be shortlisted for round 2.</w:t>
      </w:r>
    </w:p>
    <w:p w14:paraId="7F2A7FF4">
      <w:pPr>
        <w:spacing w:after="80" w:line="276" w:lineRule="auto"/>
        <w:rPr>
          <w:rFonts w:hint="default" w:ascii="Times New Roman" w:hAnsi="Times New Roman" w:cs="Times New Roman"/>
        </w:rPr>
      </w:pPr>
    </w:p>
    <w:p w14:paraId="587F8098">
      <w:pPr>
        <w:spacing w:after="80" w:line="276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Round 2</w:t>
      </w:r>
      <w:r>
        <w:rPr>
          <w:rFonts w:hint="default" w:ascii="Times New Roman" w:hAnsi="Times New Roman" w:cs="Times New Roman"/>
          <w:color w:val="000000"/>
          <w:sz w:val="22"/>
        </w:rPr>
        <w:t xml:space="preserve"> :</w:t>
      </w:r>
      <w:r>
        <w:rPr>
          <w:rFonts w:hint="default" w:ascii="Times New Roman" w:hAnsi="Times New Roman" w:cs="Times New Roman"/>
          <w:color w:val="000000"/>
          <w:sz w:val="22"/>
          <w:lang w:val="en-US"/>
        </w:rPr>
        <w:t>Debugging</w:t>
      </w:r>
    </w:p>
    <w:p w14:paraId="36A984D6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Rules:</w:t>
      </w:r>
    </w:p>
    <w:p w14:paraId="380AECA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  <w:color w:val="000000"/>
          <w:sz w:val="22"/>
        </w:rPr>
      </w:pPr>
      <w:r>
        <w:rPr>
          <w:rFonts w:hint="default" w:ascii="Times New Roman" w:hAnsi="Times New Roman" w:cs="Times New Roman"/>
          <w:color w:val="000000"/>
          <w:sz w:val="22"/>
        </w:rPr>
        <w:t xml:space="preserve">Each team must complete the </w:t>
      </w:r>
      <w:r>
        <w:rPr>
          <w:rFonts w:hint="default" w:ascii="Times New Roman" w:hAnsi="Times New Roman" w:cs="Times New Roman"/>
          <w:color w:val="000000"/>
          <w:sz w:val="22"/>
          <w:lang w:val="en-US"/>
        </w:rPr>
        <w:t xml:space="preserve">debugging task </w:t>
      </w:r>
      <w:r>
        <w:rPr>
          <w:rFonts w:hint="default" w:ascii="Times New Roman" w:hAnsi="Times New Roman" w:cs="Times New Roman"/>
          <w:color w:val="000000"/>
          <w:sz w:val="22"/>
        </w:rPr>
        <w:t>within</w:t>
      </w:r>
      <w:r>
        <w:rPr>
          <w:rFonts w:hint="default" w:ascii="Times New Roman" w:hAnsi="Times New Roman" w:cs="Times New Roman"/>
          <w:color w:val="000000"/>
          <w:sz w:val="22"/>
          <w:lang w:val="en-US"/>
        </w:rPr>
        <w:t xml:space="preserve"> the strict </w:t>
      </w:r>
      <w:r>
        <w:rPr>
          <w:rFonts w:hint="default" w:ascii="Times New Roman" w:hAnsi="Times New Roman" w:cs="Times New Roman"/>
          <w:color w:val="000000"/>
          <w:sz w:val="22"/>
        </w:rPr>
        <w:t xml:space="preserve"> 20 minutes.</w:t>
      </w:r>
    </w:p>
    <w:p w14:paraId="35E7BA0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  <w:lang w:val="en-US"/>
        </w:rPr>
        <w:t>It is mandatory to attend all given questions.</w:t>
      </w:r>
    </w:p>
    <w:p w14:paraId="0EBB565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No negative mark for wrong answer.</w:t>
      </w:r>
    </w:p>
    <w:p w14:paraId="15EDD33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  <w:color w:val="000000"/>
          <w:sz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Each correct debugging solution carries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5  </w:t>
      </w:r>
      <w:r>
        <w:rPr>
          <w:rFonts w:hint="default" w:ascii="Times New Roman" w:hAnsi="Times New Roman" w:eastAsia="SimSun" w:cs="Times New Roman"/>
          <w:sz w:val="24"/>
          <w:szCs w:val="24"/>
        </w:rPr>
        <w:t>mark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FF0DD1B">
      <w:pPr>
        <w:spacing w:after="80" w:line="276" w:lineRule="auto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Task</w:t>
      </w:r>
      <w:r>
        <w:rPr>
          <w:rFonts w:hint="default" w:ascii="Times New Roman" w:hAnsi="Times New Roman" w:cs="Times New Roman"/>
          <w:color w:val="000000"/>
          <w:sz w:val="22"/>
        </w:rPr>
        <w:t>:</w:t>
      </w:r>
    </w:p>
    <w:p w14:paraId="33F5801F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Exactly 5 debugging questions/code snippets will be provided to every team.</w:t>
      </w:r>
    </w:p>
    <w:p w14:paraId="5E2C395C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Participants must identify syntax, runtime, or logical errors in the given code and write the corrected code or output.</w:t>
      </w:r>
    </w:p>
    <w:p w14:paraId="51E26958">
      <w:pPr>
        <w:numPr>
          <w:numId w:val="0"/>
        </w:numPr>
        <w:spacing w:after="80" w:line="276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12544AB3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Winner calculation:</w:t>
      </w:r>
    </w:p>
    <w:p w14:paraId="50F63DE5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Points are calculated by No.of correct answer and Time of Submission.</w:t>
      </w:r>
    </w:p>
    <w:p w14:paraId="120583EB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Teams selected in round 2 will be shortlisted for round 3.</w:t>
      </w:r>
    </w:p>
    <w:p w14:paraId="4CFE6474">
      <w:pPr>
        <w:spacing w:after="80" w:line="276" w:lineRule="auto"/>
        <w:rPr>
          <w:rFonts w:hint="default" w:ascii="Times New Roman" w:hAnsi="Times New Roman" w:cs="Times New Roman"/>
        </w:rPr>
      </w:pPr>
    </w:p>
    <w:p w14:paraId="181599FA">
      <w:pPr>
        <w:spacing w:after="80" w:line="276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Round 3</w:t>
      </w:r>
      <w:r>
        <w:rPr>
          <w:rFonts w:hint="default" w:ascii="Times New Roman" w:hAnsi="Times New Roman" w:cs="Times New Roman"/>
          <w:color w:val="000000"/>
          <w:sz w:val="22"/>
        </w:rPr>
        <w:t xml:space="preserve"> : Code logic challenge</w:t>
      </w:r>
      <w:bookmarkStart w:id="0" w:name="_GoBack"/>
      <w:bookmarkEnd w:id="0"/>
    </w:p>
    <w:p w14:paraId="15A07ED8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Rules:</w:t>
      </w:r>
    </w:p>
    <w:p w14:paraId="2F39C57D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Code based challenge.</w:t>
      </w:r>
    </w:p>
    <w:p w14:paraId="34AEE8A4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Complete the given questions within the given time constraints.</w:t>
      </w:r>
    </w:p>
    <w:p w14:paraId="65683278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Code can be developed in any programming language.</w:t>
      </w:r>
    </w:p>
    <w:p w14:paraId="598918A3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Judges decision is final.</w:t>
      </w:r>
    </w:p>
    <w:p w14:paraId="538337FB">
      <w:pPr>
        <w:spacing w:after="80" w:line="276" w:lineRule="auto"/>
        <w:ind w:left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Task:</w:t>
      </w:r>
    </w:p>
    <w:p w14:paraId="2A756D0B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2 coding challenge is provided to every team.</w:t>
      </w:r>
    </w:p>
    <w:p w14:paraId="4B164403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Participants should write the code satisfying the constraints mentioned in the question.</w:t>
      </w:r>
    </w:p>
    <w:p w14:paraId="5F74B8DC">
      <w:pPr>
        <w:numPr>
          <w:ilvl w:val="0"/>
          <w:numId w:val="7"/>
        </w:numPr>
        <w:spacing w:after="80" w:line="276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2"/>
        </w:rPr>
        <w:t>Code can be written in any programming language.</w:t>
      </w:r>
    </w:p>
    <w:p w14:paraId="1F06E5D0">
      <w:pPr>
        <w:spacing w:after="80" w:line="276" w:lineRule="auto"/>
        <w:ind w:firstLine="331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Winner Calculation</w:t>
      </w:r>
      <w:r>
        <w:rPr>
          <w:rFonts w:hint="default" w:ascii="Times New Roman" w:hAnsi="Times New Roman" w:cs="Times New Roman"/>
          <w:color w:val="000000"/>
          <w:sz w:val="22"/>
        </w:rPr>
        <w:t>:</w:t>
      </w:r>
    </w:p>
    <w:p w14:paraId="425782F9">
      <w:pPr>
        <w:spacing w:after="80" w:line="276" w:lineRule="auto"/>
        <w:ind w:left="360" w:firstLine="331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 w:val="0"/>
          <w:color w:val="000000"/>
          <w:sz w:val="22"/>
        </w:rPr>
        <w:t>Scoring:</w:t>
      </w:r>
      <w:r>
        <w:rPr>
          <w:rFonts w:hint="default" w:ascii="Times New Roman" w:hAnsi="Times New Roman" w:cs="Times New Roman"/>
          <w:color w:val="000000"/>
          <w:sz w:val="22"/>
        </w:rPr>
        <w:t xml:space="preserve"> Winners will be determined based on a combination of two factors:</w:t>
      </w:r>
    </w:p>
    <w:p w14:paraId="02BD5C5F">
      <w:pPr>
        <w:spacing w:after="80" w:line="276" w:lineRule="auto"/>
        <w:ind w:firstLine="663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Secured Points</w:t>
      </w:r>
      <w:r>
        <w:rPr>
          <w:rFonts w:hint="default" w:ascii="Times New Roman" w:hAnsi="Times New Roman" w:cs="Times New Roman"/>
          <w:color w:val="000000"/>
          <w:sz w:val="22"/>
        </w:rPr>
        <w:t>: Points awarded for correctness.</w:t>
      </w:r>
    </w:p>
    <w:p w14:paraId="359EEFFA">
      <w:pPr>
        <w:spacing w:after="80" w:line="276" w:lineRule="auto"/>
        <w:ind w:firstLine="663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</w:rPr>
        <w:t>Time</w:t>
      </w:r>
      <w:r>
        <w:rPr>
          <w:rFonts w:hint="default" w:ascii="Times New Roman" w:hAnsi="Times New Roman" w:cs="Times New Roman"/>
          <w:color w:val="000000"/>
          <w:sz w:val="22"/>
        </w:rPr>
        <w:t>: The speed at which the teams complete each task. Teams that finish earlier (with correct solutions) will score higher.</w:t>
      </w:r>
    </w:p>
    <w:p w14:paraId="1FDBE242">
      <w:pPr>
        <w:spacing w:after="80" w:line="276" w:lineRule="auto"/>
        <w:ind w:left="360" w:firstLine="331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 w:val="0"/>
          <w:color w:val="000000"/>
          <w:sz w:val="22"/>
        </w:rPr>
        <w:t>Final Score</w:t>
      </w:r>
      <w:r>
        <w:rPr>
          <w:rFonts w:hint="default" w:ascii="Times New Roman" w:hAnsi="Times New Roman" w:cs="Times New Roman"/>
          <w:color w:val="000000"/>
          <w:sz w:val="22"/>
        </w:rPr>
        <w:t>: The total points from Three rounds, combined with the time factor, will determine the winners.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5D3F8"/>
    <w:multiLevelType w:val="singleLevel"/>
    <w:tmpl w:val="92B5D3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ED4443"/>
    <w:rsid w:val="11AF4A11"/>
    <w:rsid w:val="12584C0B"/>
    <w:rsid w:val="14E909DB"/>
    <w:rsid w:val="19B10934"/>
    <w:rsid w:val="2617288D"/>
    <w:rsid w:val="2EF43382"/>
    <w:rsid w:val="4B891C7B"/>
    <w:rsid w:val="54CD1A2D"/>
    <w:rsid w:val="551B75AE"/>
    <w:rsid w:val="55E759FD"/>
    <w:rsid w:val="5FDB5953"/>
    <w:rsid w:val="653F572A"/>
    <w:rsid w:val="75026D05"/>
    <w:rsid w:val="7AFC2853"/>
    <w:rsid w:val="7D31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1654</Characters>
  <Lines>0</Lines>
  <Paragraphs>0</Paragraphs>
  <TotalTime>38</TotalTime>
  <ScaleCrop>false</ScaleCrop>
  <LinksUpToDate>false</LinksUpToDate>
  <CharactersWithSpaces>1987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 Lavanya</cp:lastModifiedBy>
  <dcterms:modified xsi:type="dcterms:W3CDTF">2026-09-02T09:26:24Z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eyJoZGlkIjoiNmIyMjE4NzI5MmNlMDM0MjhiMmI4ZTUwMjYzY2MzNDYiLCJ1c2VySWQiOiI1Njc2Njc2MTkyMzEifQ==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1730E0710CA14D0F86E1AF816F879BF3_12</vt:lpwstr>
  </property>
</Properties>
</file>